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DF0AAB">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DF0AAB">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DF0AAB">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DF0AAB">
      <w:pPr>
        <w:spacing w:after="0" w:line="240" w:lineRule="auto"/>
        <w:jc w:val="center"/>
      </w:pPr>
      <w:r>
        <w:rPr>
          <w:rFonts w:ascii="Times New Roman" w:hAnsi="Times New Roman"/>
          <w:b/>
          <w:szCs w:val="24"/>
        </w:rPr>
        <w:t>B.Tech. – Computer Science and Engineering</w:t>
      </w:r>
    </w:p>
    <w:p w14:paraId="1F3C1F26" w14:textId="77777777" w:rsidR="00B831C4" w:rsidRDefault="00DF0AAB">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DF0AA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DF0AAB">
      <w:pPr>
        <w:jc w:val="center"/>
      </w:pPr>
      <w:r>
        <w:t>Academic Year: 2025–2026</w:t>
      </w:r>
    </w:p>
    <w:p w14:paraId="0CB1D686" w14:textId="77777777" w:rsidR="00B831C4" w:rsidRDefault="00DF0AAB">
      <w:pPr>
        <w:jc w:val="center"/>
      </w:pPr>
      <w:r>
        <w:t>SUMMER SEMESTER - SS2526</w:t>
      </w:r>
    </w:p>
    <w:p w14:paraId="1D7F9BBD" w14:textId="77777777" w:rsidR="00B831C4" w:rsidRDefault="00DF0AAB">
      <w:r>
        <w:br/>
        <w:t>Course Code</w:t>
      </w:r>
      <w:r>
        <w:tab/>
        <w:t>: 10211CS207</w:t>
      </w:r>
    </w:p>
    <w:p w14:paraId="438658F5" w14:textId="77777777" w:rsidR="00B831C4" w:rsidRDefault="00DF0AAB">
      <w:r>
        <w:t>Course Name</w:t>
      </w:r>
      <w:r>
        <w:tab/>
        <w:t>: Database Management Systems</w:t>
      </w:r>
    </w:p>
    <w:p w14:paraId="140F8ACB" w14:textId="03020E69" w:rsidR="00B831C4" w:rsidRDefault="00DF0AAB">
      <w:r>
        <w:t>Slot No</w:t>
      </w:r>
      <w:r>
        <w:tab/>
        <w:t>:  S</w:t>
      </w:r>
      <w:r w:rsidR="00B55417">
        <w:t>2</w:t>
      </w:r>
      <w:r>
        <w:t>L</w:t>
      </w:r>
      <w:r w:rsidR="00B55417">
        <w:t>3</w:t>
      </w:r>
      <w:r>
        <w:br/>
      </w:r>
    </w:p>
    <w:p w14:paraId="334C54C7" w14:textId="0F327004" w:rsidR="00B831C4" w:rsidRDefault="00DF0AAB">
      <w:pPr>
        <w:pStyle w:val="Title"/>
      </w:pPr>
      <w:r>
        <w:t xml:space="preserve">DBMS TASK - </w:t>
      </w:r>
      <w:r w:rsidR="00F807F8">
        <w:t>10</w:t>
      </w:r>
      <w:r>
        <w:t xml:space="preserve"> REPORT</w:t>
      </w:r>
    </w:p>
    <w:p w14:paraId="49D4BA59" w14:textId="77777777" w:rsidR="008D56F6" w:rsidRPr="008D56F6" w:rsidRDefault="00DF0AAB"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dependencies upto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DF0AAB">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DF0AAB">
            <w:pPr>
              <w:spacing w:after="0" w:line="240" w:lineRule="auto"/>
              <w:jc w:val="center"/>
              <w:rPr>
                <w:b/>
                <w:bCs/>
              </w:rPr>
            </w:pPr>
            <w:r>
              <w:rPr>
                <w:b/>
                <w:bCs/>
              </w:rPr>
              <w:t>VTUNO</w:t>
            </w:r>
          </w:p>
        </w:tc>
        <w:tc>
          <w:tcPr>
            <w:tcW w:w="2468" w:type="dxa"/>
          </w:tcPr>
          <w:p w14:paraId="0D6F108B" w14:textId="77777777" w:rsidR="00B831C4" w:rsidRDefault="00DF0AAB">
            <w:pPr>
              <w:spacing w:after="0" w:line="240" w:lineRule="auto"/>
              <w:jc w:val="center"/>
              <w:rPr>
                <w:b/>
                <w:bCs/>
              </w:rPr>
            </w:pPr>
            <w:r>
              <w:rPr>
                <w:b/>
                <w:bCs/>
              </w:rPr>
              <w:t>REGISTER NUMBER</w:t>
            </w:r>
          </w:p>
        </w:tc>
        <w:tc>
          <w:tcPr>
            <w:tcW w:w="4809" w:type="dxa"/>
          </w:tcPr>
          <w:p w14:paraId="78DA695A" w14:textId="77777777" w:rsidR="00B831C4" w:rsidRDefault="00DF0AAB">
            <w:pPr>
              <w:spacing w:after="0" w:line="240" w:lineRule="auto"/>
              <w:jc w:val="center"/>
              <w:rPr>
                <w:b/>
                <w:bCs/>
              </w:rPr>
            </w:pPr>
            <w:r>
              <w:rPr>
                <w:b/>
                <w:bCs/>
              </w:rPr>
              <w:t>STUDENT NAME</w:t>
            </w:r>
          </w:p>
        </w:tc>
      </w:tr>
      <w:tr w:rsidR="00B831C4" w14:paraId="2DE3EF44" w14:textId="77777777">
        <w:tc>
          <w:tcPr>
            <w:tcW w:w="1353" w:type="dxa"/>
            <w:vAlign w:val="bottom"/>
          </w:tcPr>
          <w:p w14:paraId="5BCD6B29" w14:textId="24B1B18E" w:rsidR="00B831C4" w:rsidRPr="00DF0AAB" w:rsidRDefault="00DF0AAB">
            <w:pPr>
              <w:spacing w:after="0" w:line="240" w:lineRule="auto"/>
            </w:pPr>
            <w:r w:rsidRPr="00DF0AAB">
              <w:t>VTU2</w:t>
            </w:r>
            <w:r>
              <w:t>8923</w:t>
            </w:r>
          </w:p>
        </w:tc>
        <w:tc>
          <w:tcPr>
            <w:tcW w:w="2468" w:type="dxa"/>
            <w:vAlign w:val="bottom"/>
          </w:tcPr>
          <w:p w14:paraId="7294EA52" w14:textId="31852230" w:rsidR="00B831C4" w:rsidRPr="00DF0AAB" w:rsidRDefault="00DF0AAB">
            <w:pPr>
              <w:spacing w:after="0" w:line="240" w:lineRule="auto"/>
            </w:pPr>
            <w:r w:rsidRPr="00DF0AAB">
              <w:t>24UECS</w:t>
            </w:r>
            <w:r>
              <w:t>1227</w:t>
            </w:r>
          </w:p>
        </w:tc>
        <w:tc>
          <w:tcPr>
            <w:tcW w:w="4809" w:type="dxa"/>
            <w:vAlign w:val="bottom"/>
          </w:tcPr>
          <w:p w14:paraId="55EE313E" w14:textId="5C338BCC" w:rsidR="00B831C4" w:rsidRPr="00DF0AAB" w:rsidRDefault="00DF0AAB">
            <w:pPr>
              <w:spacing w:after="0" w:line="240" w:lineRule="auto"/>
            </w:pPr>
            <w:r>
              <w:t>J. Radesh</w:t>
            </w:r>
          </w:p>
        </w:tc>
      </w:tr>
    </w:tbl>
    <w:p w14:paraId="1C5ED215" w14:textId="77777777" w:rsidR="00B831C4" w:rsidRDefault="00DF0AAB">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CricketBoard(BoardID, Name, Address, Contact_No,  TeamID, TName,</w:t>
      </w:r>
      <w:r w:rsidRPr="00353C20">
        <w:rPr>
          <w:rFonts w:ascii="Times New Roman" w:hAnsi="Times New Roman" w:cs="Times New Roman"/>
          <w:szCs w:val="24"/>
        </w:rPr>
        <w:tab/>
        <w:t>Coach,</w:t>
      </w:r>
      <w:r w:rsidRPr="00353C20">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BoardID → Name, Address, Contact_No</w:t>
      </w:r>
    </w:p>
    <w:p w14:paraId="47DE6C7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TeamID → TName, Coach, Captain</w:t>
      </w:r>
    </w:p>
    <w:p w14:paraId="3AF4139B"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40A0FD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MatchID → Match_Date, Time1, Result, GroundID</w:t>
      </w:r>
    </w:p>
    <w:p w14:paraId="7B202EDA"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GroundID → GName, Location, Capacity</w:t>
      </w:r>
    </w:p>
    <w:p w14:paraId="1CB260A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CricketBoard (BoardID [PK], Name, Address, Contact_No)</w:t>
      </w:r>
    </w:p>
    <w:p w14:paraId="3D6FBB09"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CricketTeam (TeamID [PK], TName, Coach, Captain)</w:t>
      </w:r>
    </w:p>
    <w:p w14:paraId="0267290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lastRenderedPageBreak/>
        <w:t>CricketPlayer (PlayerID [PK], TeamID [FK], PFName, PLName, Age, PDateofBirth, PlayingRole, email, contact_no, Batting, Bowling)</w:t>
      </w:r>
    </w:p>
    <w:p w14:paraId="4A9CD1F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CricketMatch (MatchID [PK], TeamID [FK], Match_Date, Time1, Result, GroundID [FK])</w:t>
      </w:r>
    </w:p>
    <w:p w14:paraId="7D2F0EC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CricketGround (GroundID [PK], GName, Location, Capacity)</w:t>
      </w:r>
    </w:p>
    <w:p w14:paraId="1157AFCF"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CricketUmpire (UmpireID [PK], UFName, ULName, UAge, UDateofBirth, Country, Uemail, Ucontact_no)</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 Table: BoardID (PK),  Name, Address, Contact_No</w:t>
      </w:r>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 Table: TeamID (PK), TName,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PlayerID (PK), TeamID (FK), PFName, PLName, Age, PDateofBirth, PlayingRole,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Email, contact_no,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 Table: MatchID (PK), TeamID (FK), Match_Date,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 Table: GroundID (PK), GName,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 Table: UmpireID (PK), UFName, ULName, UAge, UDateofBirth, Country, Uemail, Ucontact_no</w:t>
      </w:r>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2B68438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Table: MatchID (PK, FK), GroundID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BoardID</w:t>
      </w:r>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TeamID</w:t>
      </w:r>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PlayerID</w:t>
      </w:r>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MatchID</w:t>
      </w:r>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UmpireID</w:t>
      </w:r>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BoardID → Name, Address, Contact_No</w:t>
      </w:r>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lastRenderedPageBreak/>
        <w:t>There are no transitive dependencies in this case, as Name, Address, and Contact_No are directly dependent on BoardID.</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TeamID → TName,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here either, as TName, Coach, and Captain are directly dependent on TeamID.</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PlayerID, as all the mentioned attributes are directly dependent on PlayerID.</w:t>
      </w:r>
    </w:p>
    <w:p w14:paraId="1AF468FA"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MatchID → Match_Date, Time1, Result, GroundID</w:t>
      </w:r>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is a transitive dependency between MatchID and GroundID through the Result attribute. To resolve this, we create a new table called MatchVenue:</w:t>
      </w:r>
    </w:p>
    <w:p w14:paraId="233AC84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(MatchID [PK], GroundID [FK])</w:t>
      </w:r>
    </w:p>
    <w:p w14:paraId="2121871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GroundID → GName,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GroundID, as GName, Location, and Capacity are directly dependent on GroundID.</w:t>
      </w:r>
    </w:p>
    <w:p w14:paraId="4F47726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UmpireID, as UFName, ULName, UAge, UDateofBirth, Country, Uemail, and Ucontact_no are directly dependent on UmpireID.</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With the introduction of the MatchVenue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color w:val="000000"/>
          <w:szCs w:val="24"/>
        </w:rPr>
        <w:t>Thus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3EAA" w14:textId="77777777" w:rsidR="00260C8D" w:rsidRDefault="00260C8D">
      <w:pPr>
        <w:spacing w:line="240" w:lineRule="auto"/>
      </w:pPr>
      <w:r>
        <w:separator/>
      </w:r>
    </w:p>
  </w:endnote>
  <w:endnote w:type="continuationSeparator" w:id="0">
    <w:p w14:paraId="0B431F2D" w14:textId="77777777" w:rsidR="00260C8D" w:rsidRDefault="00260C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DF0AAB">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14B2" w14:textId="77777777" w:rsidR="00260C8D" w:rsidRDefault="00260C8D">
      <w:pPr>
        <w:spacing w:after="0"/>
      </w:pPr>
      <w:r>
        <w:separator/>
      </w:r>
    </w:p>
  </w:footnote>
  <w:footnote w:type="continuationSeparator" w:id="0">
    <w:p w14:paraId="6B9D177A" w14:textId="77777777" w:rsidR="00260C8D" w:rsidRDefault="00260C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1E31F1"/>
    <w:rsid w:val="00260C8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262CD"/>
    <w:rsid w:val="00826549"/>
    <w:rsid w:val="008A4592"/>
    <w:rsid w:val="008C271D"/>
    <w:rsid w:val="008D56F6"/>
    <w:rsid w:val="00925FC8"/>
    <w:rsid w:val="009B73C4"/>
    <w:rsid w:val="009B77E4"/>
    <w:rsid w:val="00A85954"/>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4A3E"/>
    <w:rsid w:val="00CB0664"/>
    <w:rsid w:val="00CC6BF4"/>
    <w:rsid w:val="00CD3C6D"/>
    <w:rsid w:val="00D27C2E"/>
    <w:rsid w:val="00DB6A2D"/>
    <w:rsid w:val="00DD1E60"/>
    <w:rsid w:val="00DD7637"/>
    <w:rsid w:val="00DF0AAB"/>
    <w:rsid w:val="00E05A05"/>
    <w:rsid w:val="00E25CFC"/>
    <w:rsid w:val="00E42476"/>
    <w:rsid w:val="00E53A46"/>
    <w:rsid w:val="00F40FE5"/>
    <w:rsid w:val="00F41827"/>
    <w:rsid w:val="00F537B4"/>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981</Words>
  <Characters>5594</Characters>
  <Application>Microsoft Office Word</Application>
  <DocSecurity>0</DocSecurity>
  <Lines>46</Lines>
  <Paragraphs>13</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jashtiradesh@gmail.com</cp:lastModifiedBy>
  <cp:revision>2</cp:revision>
  <cp:lastPrinted>2025-10-15T00:45:00Z</cp:lastPrinted>
  <dcterms:created xsi:type="dcterms:W3CDTF">2025-11-01T14:50:00Z</dcterms:created>
  <dcterms:modified xsi:type="dcterms:W3CDTF">2025-11-01T14:50:00Z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