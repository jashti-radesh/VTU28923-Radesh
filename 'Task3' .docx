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F21DC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F21DC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F21DC7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F21DC7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F21DC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F21DC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F21DC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F21DC7">
      <w:pPr>
        <w:jc w:val="center"/>
      </w:pPr>
      <w:r>
        <w:t>Academic Year: 2025–2026</w:t>
      </w:r>
    </w:p>
    <w:p w14:paraId="0CB1D686" w14:textId="77777777" w:rsidR="00B831C4" w:rsidRDefault="00F21DC7">
      <w:pPr>
        <w:jc w:val="center"/>
      </w:pPr>
      <w:r>
        <w:t>SUMMER SEMESTER - SS2526</w:t>
      </w:r>
    </w:p>
    <w:p w14:paraId="1D7F9BBD" w14:textId="77777777" w:rsidR="00B831C4" w:rsidRDefault="00F21DC7">
      <w:r>
        <w:br/>
        <w:t>Course Code</w:t>
      </w:r>
      <w:r>
        <w:tab/>
        <w:t>: 10211CS207</w:t>
      </w:r>
    </w:p>
    <w:p w14:paraId="438658F5" w14:textId="77777777" w:rsidR="00B831C4" w:rsidRDefault="00F21DC7">
      <w:r>
        <w:t>Course Name</w:t>
      </w:r>
      <w:r>
        <w:tab/>
        <w:t>: Database Management Systems</w:t>
      </w:r>
    </w:p>
    <w:p w14:paraId="140F8ACB" w14:textId="03020E69" w:rsidR="00B831C4" w:rsidRDefault="00F21DC7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75824F13" w:rsidR="00B831C4" w:rsidRDefault="00F21DC7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F21DC7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F21DC7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F21D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F21D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F21D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598E7FBD" w:rsidR="00B831C4" w:rsidRPr="00F21DC7" w:rsidRDefault="00F21DC7">
            <w:pPr>
              <w:spacing w:after="0" w:line="240" w:lineRule="auto"/>
            </w:pPr>
            <w:r w:rsidRPr="00F21DC7">
              <w:t>VTU2</w:t>
            </w:r>
            <w:r>
              <w:t>8923</w:t>
            </w:r>
          </w:p>
        </w:tc>
        <w:tc>
          <w:tcPr>
            <w:tcW w:w="2468" w:type="dxa"/>
            <w:vAlign w:val="bottom"/>
          </w:tcPr>
          <w:p w14:paraId="7294EA52" w14:textId="1ABDD29F" w:rsidR="00B831C4" w:rsidRPr="00F21DC7" w:rsidRDefault="00F21DC7">
            <w:pPr>
              <w:spacing w:after="0" w:line="240" w:lineRule="auto"/>
            </w:pPr>
            <w:r w:rsidRPr="00F21DC7">
              <w:t>24UE</w:t>
            </w:r>
            <w:r>
              <w:t>CS1227</w:t>
            </w:r>
          </w:p>
        </w:tc>
        <w:tc>
          <w:tcPr>
            <w:tcW w:w="4809" w:type="dxa"/>
            <w:vAlign w:val="bottom"/>
          </w:tcPr>
          <w:p w14:paraId="55EE313E" w14:textId="3637FE74" w:rsidR="00B831C4" w:rsidRPr="00F21DC7" w:rsidRDefault="00F21DC7">
            <w:pPr>
              <w:spacing w:after="0" w:line="240" w:lineRule="auto"/>
            </w:pPr>
            <w:r>
              <w:t>J. Radesh</w:t>
            </w:r>
          </w:p>
        </w:tc>
      </w:tr>
    </w:tbl>
    <w:p w14:paraId="1C5ED215" w14:textId="77777777" w:rsidR="00B831C4" w:rsidRDefault="00F21DC7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Players</w:t>
      </w:r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Players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3.5: To display the CricketBoard details for the BoardIDs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lastRenderedPageBreak/>
        <w:t>SQL&gt; select a.UmpireID from Umpire a where UmpireID NOT IN(select UmpireID from Umpire_Umpired);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4E311" w14:textId="77777777" w:rsidR="004C3B90" w:rsidRDefault="004C3B90">
      <w:pPr>
        <w:spacing w:line="240" w:lineRule="auto"/>
      </w:pPr>
      <w:r>
        <w:separator/>
      </w:r>
    </w:p>
  </w:endnote>
  <w:endnote w:type="continuationSeparator" w:id="0">
    <w:p w14:paraId="61B4FEAC" w14:textId="77777777" w:rsidR="004C3B90" w:rsidRDefault="004C3B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F21DC7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F3528" w14:textId="77777777" w:rsidR="004C3B90" w:rsidRDefault="004C3B90">
      <w:pPr>
        <w:spacing w:after="0"/>
      </w:pPr>
      <w:r>
        <w:separator/>
      </w:r>
    </w:p>
  </w:footnote>
  <w:footnote w:type="continuationSeparator" w:id="0">
    <w:p w14:paraId="2DCDC2CC" w14:textId="77777777" w:rsidR="004C3B90" w:rsidRDefault="004C3B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E00A0"/>
    <w:rsid w:val="002E6DF9"/>
    <w:rsid w:val="00316C36"/>
    <w:rsid w:val="00326F90"/>
    <w:rsid w:val="00376C1E"/>
    <w:rsid w:val="00396403"/>
    <w:rsid w:val="003D2FFC"/>
    <w:rsid w:val="00422960"/>
    <w:rsid w:val="004565D5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6199"/>
    <w:rsid w:val="00CB0664"/>
    <w:rsid w:val="00CC6BF4"/>
    <w:rsid w:val="00CD4BD9"/>
    <w:rsid w:val="00DB6A2D"/>
    <w:rsid w:val="00DD1E60"/>
    <w:rsid w:val="00E05A05"/>
    <w:rsid w:val="00E42476"/>
    <w:rsid w:val="00E47E0C"/>
    <w:rsid w:val="00E72060"/>
    <w:rsid w:val="00F21DC7"/>
    <w:rsid w:val="00F41827"/>
    <w:rsid w:val="00F537B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hyperlink" Target="mailto:Ganeshv@gmail.com" TargetMode="Externa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hyperlink" Target="mailto:Amarj@gmail.com" TargetMode="Externa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hyperlink" Target="mailto:Amarj@gmail.com" TargetMode="External" /><Relationship Id="rId5" Type="http://schemas.openxmlformats.org/officeDocument/2006/relationships/settings" Target="settings.xml" /><Relationship Id="rId15" Type="http://schemas.openxmlformats.org/officeDocument/2006/relationships/fontTable" Target="fontTable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jashtiradesh@gmail.com</cp:lastModifiedBy>
  <cp:revision>2</cp:revision>
  <cp:lastPrinted>2025-10-15T00:45:00Z</cp:lastPrinted>
  <dcterms:created xsi:type="dcterms:W3CDTF">2025-11-01T14:48:00Z</dcterms:created>
  <dcterms:modified xsi:type="dcterms:W3CDTF">2025-11-01T14:48:00Z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