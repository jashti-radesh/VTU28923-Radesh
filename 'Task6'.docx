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4532F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4532F3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4532F3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4532F3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4532F3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4532F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">
                <v:textbox>
                  <w:txbxContent>
                    <w:p w14:paraId="53E730FA" w14:textId="77777777" w:rsidR="00B831C4" w:rsidRDefault="004532F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4532F3">
      <w:pPr>
        <w:jc w:val="center"/>
      </w:pPr>
      <w:r>
        <w:t>Academic Year: 2025–2026</w:t>
      </w:r>
    </w:p>
    <w:p w14:paraId="0CB1D686" w14:textId="77777777" w:rsidR="00B831C4" w:rsidRDefault="004532F3">
      <w:pPr>
        <w:jc w:val="center"/>
      </w:pPr>
      <w:r>
        <w:t>SUMMER SEMESTER - SS2526</w:t>
      </w:r>
    </w:p>
    <w:p w14:paraId="1D7F9BBD" w14:textId="77777777" w:rsidR="00B831C4" w:rsidRDefault="004532F3">
      <w:r>
        <w:br/>
        <w:t>Course Code</w:t>
      </w:r>
      <w:r>
        <w:tab/>
        <w:t>: 10211CS207</w:t>
      </w:r>
    </w:p>
    <w:p w14:paraId="438658F5" w14:textId="77777777" w:rsidR="00B831C4" w:rsidRDefault="004532F3">
      <w:r>
        <w:t>Course Name</w:t>
      </w:r>
      <w:r>
        <w:tab/>
        <w:t>: Database Management Systems</w:t>
      </w:r>
    </w:p>
    <w:p w14:paraId="140F8ACB" w14:textId="03020E69" w:rsidR="00B831C4" w:rsidRDefault="004532F3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1BBED859" w:rsidR="00B831C4" w:rsidRDefault="004532F3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4532F3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4532F3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4532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4532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4532F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238890C" w:rsidR="00B831C4" w:rsidRPr="004532F3" w:rsidRDefault="004532F3">
            <w:pPr>
              <w:spacing w:after="0" w:line="240" w:lineRule="auto"/>
            </w:pPr>
            <w:r w:rsidRPr="004532F3">
              <w:t>VTU2</w:t>
            </w:r>
            <w:r>
              <w:t>8923</w:t>
            </w:r>
          </w:p>
        </w:tc>
        <w:tc>
          <w:tcPr>
            <w:tcW w:w="2468" w:type="dxa"/>
            <w:vAlign w:val="bottom"/>
          </w:tcPr>
          <w:p w14:paraId="7294EA52" w14:textId="444631B1" w:rsidR="00B831C4" w:rsidRPr="004532F3" w:rsidRDefault="004532F3">
            <w:pPr>
              <w:spacing w:after="0" w:line="240" w:lineRule="auto"/>
            </w:pPr>
            <w:r w:rsidRPr="004532F3">
              <w:t>24UEC</w:t>
            </w:r>
            <w:r>
              <w:t>S1227</w:t>
            </w:r>
          </w:p>
        </w:tc>
        <w:tc>
          <w:tcPr>
            <w:tcW w:w="4809" w:type="dxa"/>
            <w:vAlign w:val="bottom"/>
          </w:tcPr>
          <w:p w14:paraId="55EE313E" w14:textId="4E06CEC2" w:rsidR="00B831C4" w:rsidRPr="004532F3" w:rsidRDefault="004532F3">
            <w:pPr>
              <w:spacing w:after="0" w:line="240" w:lineRule="auto"/>
            </w:pPr>
            <w:r>
              <w:t>J. Radesh</w:t>
            </w:r>
          </w:p>
        </w:tc>
      </w:tr>
    </w:tbl>
    <w:p w14:paraId="1C5ED215" w14:textId="77777777" w:rsidR="00B831C4" w:rsidRDefault="004532F3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total_age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num_players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avg_age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player_rec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total_age := total_age + player_rec.Age;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num_players := num_players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num_players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avg_age := total_age / num_players;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num_players);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lastRenderedPageBreak/>
        <w:t xml:space="preserve">    DBMS_OUTPUT.PUT_LINE('Total Age: ' || total_age);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avg_age);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PlayerID: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TeamID: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LName: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DateofBirth: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PlayingRole: AllRounder</w:t>
      </w:r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Contact_no: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GetTotalTeamsInBoard;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 GetEvenNumberedPlayerIDs;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FA03" w14:textId="77777777" w:rsidR="00E63273" w:rsidRDefault="00E63273">
      <w:pPr>
        <w:spacing w:line="240" w:lineRule="auto"/>
      </w:pPr>
      <w:r>
        <w:separator/>
      </w:r>
    </w:p>
  </w:endnote>
  <w:endnote w:type="continuationSeparator" w:id="0">
    <w:p w14:paraId="4310D110" w14:textId="77777777" w:rsidR="00E63273" w:rsidRDefault="00E63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4532F3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A815" w14:textId="77777777" w:rsidR="00E63273" w:rsidRDefault="00E63273">
      <w:pPr>
        <w:spacing w:after="0"/>
      </w:pPr>
      <w:r>
        <w:separator/>
      </w:r>
    </w:p>
  </w:footnote>
  <w:footnote w:type="continuationSeparator" w:id="0">
    <w:p w14:paraId="0F177119" w14:textId="77777777" w:rsidR="00E63273" w:rsidRDefault="00E632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5626C"/>
    <w:rsid w:val="00376C1E"/>
    <w:rsid w:val="00396403"/>
    <w:rsid w:val="003D2FFC"/>
    <w:rsid w:val="004303F9"/>
    <w:rsid w:val="004532F3"/>
    <w:rsid w:val="004565D5"/>
    <w:rsid w:val="004F37FD"/>
    <w:rsid w:val="00515698"/>
    <w:rsid w:val="00522E79"/>
    <w:rsid w:val="00526AE2"/>
    <w:rsid w:val="00564AA2"/>
    <w:rsid w:val="006335F1"/>
    <w:rsid w:val="006411F2"/>
    <w:rsid w:val="0066337F"/>
    <w:rsid w:val="006C335B"/>
    <w:rsid w:val="006F1245"/>
    <w:rsid w:val="00727977"/>
    <w:rsid w:val="007B6AE7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6A2D"/>
    <w:rsid w:val="00DC2BA6"/>
    <w:rsid w:val="00DD1E60"/>
    <w:rsid w:val="00DD7637"/>
    <w:rsid w:val="00E05A05"/>
    <w:rsid w:val="00E42476"/>
    <w:rsid w:val="00E63273"/>
    <w:rsid w:val="00F2275B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jashtiradesh@gmail.com</cp:lastModifiedBy>
  <cp:revision>2</cp:revision>
  <cp:lastPrinted>2025-10-15T00:45:00Z</cp:lastPrinted>
  <dcterms:created xsi:type="dcterms:W3CDTF">2025-11-01T14:49:00Z</dcterms:created>
  <dcterms:modified xsi:type="dcterms:W3CDTF">2025-11-01T14:49:00Z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