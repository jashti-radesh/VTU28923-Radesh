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24762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24762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247622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247622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24762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247622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247622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247622">
      <w:pPr>
        <w:jc w:val="center"/>
      </w:pPr>
      <w:r>
        <w:t>Academic Year: 2025–2026</w:t>
      </w:r>
    </w:p>
    <w:p w14:paraId="0CB1D686" w14:textId="77777777" w:rsidR="00B831C4" w:rsidRDefault="00247622">
      <w:pPr>
        <w:jc w:val="center"/>
      </w:pPr>
      <w:r>
        <w:t>SUMMER SEMESTER - SS2526</w:t>
      </w:r>
    </w:p>
    <w:p w14:paraId="1D7F9BBD" w14:textId="77777777" w:rsidR="00B831C4" w:rsidRDefault="00247622">
      <w:r>
        <w:br/>
        <w:t>Course Code</w:t>
      </w:r>
      <w:r>
        <w:tab/>
        <w:t>: 10211CS207</w:t>
      </w:r>
    </w:p>
    <w:p w14:paraId="438658F5" w14:textId="77777777" w:rsidR="00B831C4" w:rsidRDefault="00247622">
      <w:r>
        <w:t>Course Name</w:t>
      </w:r>
      <w:r>
        <w:tab/>
        <w:t>: Database Management Systems</w:t>
      </w:r>
    </w:p>
    <w:p w14:paraId="140F8ACB" w14:textId="03020E69" w:rsidR="00B831C4" w:rsidRDefault="00247622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D0764C8" w:rsidR="00B831C4" w:rsidRDefault="00247622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247622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247622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24762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24762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24762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21C487E4" w:rsidR="00B831C4" w:rsidRPr="003E1427" w:rsidRDefault="00247622">
            <w:pPr>
              <w:spacing w:after="0" w:line="240" w:lineRule="auto"/>
            </w:pPr>
            <w:r w:rsidRPr="003E1427">
              <w:t>VTU2</w:t>
            </w:r>
            <w:r w:rsidR="003E1427">
              <w:t>8</w:t>
            </w:r>
            <w:r>
              <w:t>923</w:t>
            </w:r>
          </w:p>
        </w:tc>
        <w:tc>
          <w:tcPr>
            <w:tcW w:w="2468" w:type="dxa"/>
            <w:vAlign w:val="bottom"/>
          </w:tcPr>
          <w:p w14:paraId="7294EA52" w14:textId="1D99E544" w:rsidR="00B831C4" w:rsidRPr="003E1427" w:rsidRDefault="00247622">
            <w:pPr>
              <w:spacing w:after="0" w:line="240" w:lineRule="auto"/>
            </w:pPr>
            <w:r w:rsidRPr="003E1427">
              <w:t>24UECS</w:t>
            </w:r>
            <w:r w:rsidR="003E1427">
              <w:t>1227</w:t>
            </w:r>
          </w:p>
        </w:tc>
        <w:tc>
          <w:tcPr>
            <w:tcW w:w="4809" w:type="dxa"/>
            <w:vAlign w:val="bottom"/>
          </w:tcPr>
          <w:p w14:paraId="55EE313E" w14:textId="52BDA2BB" w:rsidR="00B831C4" w:rsidRPr="003E1427" w:rsidRDefault="003E1427">
            <w:pPr>
              <w:spacing w:after="0" w:line="240" w:lineRule="auto"/>
            </w:pPr>
            <w:r>
              <w:t>J. Radesh</w:t>
            </w:r>
          </w:p>
        </w:tc>
      </w:tr>
    </w:tbl>
    <w:p w14:paraId="1C5ED215" w14:textId="77777777" w:rsidR="00B831C4" w:rsidRDefault="00247622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p.PlayerID, p.FName AS PlayerName, p.Age, m.MatchID, m.match_Date, m.Time1, m.Result FROM Player p, match m where p.playerID in(select playerID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795D" w14:textId="77777777" w:rsidR="00AD2B4F" w:rsidRDefault="00AD2B4F">
      <w:pPr>
        <w:spacing w:line="240" w:lineRule="auto"/>
      </w:pPr>
      <w:r>
        <w:separator/>
      </w:r>
    </w:p>
  </w:endnote>
  <w:endnote w:type="continuationSeparator" w:id="0">
    <w:p w14:paraId="6A3EA429" w14:textId="77777777" w:rsidR="00AD2B4F" w:rsidRDefault="00AD2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24762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BBDB" w14:textId="77777777" w:rsidR="00AD2B4F" w:rsidRDefault="00AD2B4F">
      <w:pPr>
        <w:spacing w:after="0"/>
      </w:pPr>
      <w:r>
        <w:separator/>
      </w:r>
    </w:p>
  </w:footnote>
  <w:footnote w:type="continuationSeparator" w:id="0">
    <w:p w14:paraId="38633216" w14:textId="77777777" w:rsidR="00AD2B4F" w:rsidRDefault="00AD2B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47622"/>
    <w:rsid w:val="00264DE1"/>
    <w:rsid w:val="0029639D"/>
    <w:rsid w:val="002E00A0"/>
    <w:rsid w:val="002E6DF9"/>
    <w:rsid w:val="00326F90"/>
    <w:rsid w:val="00376C1E"/>
    <w:rsid w:val="00396403"/>
    <w:rsid w:val="003D2FFC"/>
    <w:rsid w:val="003E1427"/>
    <w:rsid w:val="004565D5"/>
    <w:rsid w:val="004F37FD"/>
    <w:rsid w:val="00515698"/>
    <w:rsid w:val="00526AE2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8790E"/>
    <w:rsid w:val="00BB70CC"/>
    <w:rsid w:val="00BB738A"/>
    <w:rsid w:val="00BE2CB4"/>
    <w:rsid w:val="00C03072"/>
    <w:rsid w:val="00C24503"/>
    <w:rsid w:val="00C35FB5"/>
    <w:rsid w:val="00C666A9"/>
    <w:rsid w:val="00C80263"/>
    <w:rsid w:val="00CA4A3E"/>
    <w:rsid w:val="00CB0664"/>
    <w:rsid w:val="00CC6BF4"/>
    <w:rsid w:val="00DB6A2D"/>
    <w:rsid w:val="00DD1E60"/>
    <w:rsid w:val="00DD7637"/>
    <w:rsid w:val="00E05A05"/>
    <w:rsid w:val="00E42476"/>
    <w:rsid w:val="00E470F4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jashtiradesh@gmail.com</cp:lastModifiedBy>
  <cp:revision>2</cp:revision>
  <cp:lastPrinted>2025-10-15T00:45:00Z</cp:lastPrinted>
  <dcterms:created xsi:type="dcterms:W3CDTF">2025-11-01T14:48:00Z</dcterms:created>
  <dcterms:modified xsi:type="dcterms:W3CDTF">2025-11-01T14:48:00Z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